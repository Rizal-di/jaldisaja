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8086" w:type="dxa"/>
        <w:jc w:val="center"/>
        <w:tblLayout w:type="fixed"/>
        <w:tblCellMar>
          <w:top w:w="300" w:type="dxa"/>
          <w:left w:w="430" w:type="dxa"/>
          <w:bottom w:w="300" w:type="dxa"/>
          <w:right w:w="430" w:type="dxa"/>
        </w:tblCellMar>
      </w:tblPr>
      <w:tblGrid>
        <w:gridCol w:w="9043"/>
        <w:gridCol w:w="9043"/>
      </w:tblGrid>
      <w:tr w14:paraId="0C5BC229">
        <w:tblPrEx>
          <w:tblCellMar>
            <w:top w:w="300" w:type="dxa"/>
            <w:left w:w="430" w:type="dxa"/>
            <w:bottom w:w="300" w:type="dxa"/>
            <w:right w:w="430" w:type="dxa"/>
          </w:tblCellMar>
        </w:tblPrEx>
        <w:trPr>
          <w:cantSplit/>
          <w:trHeight w:val="11055" w:hRule="exact"/>
          <w:jc w:val="center"/>
        </w:trPr>
        <w:tc>
          <w:tcPr>
            <w:tcW w:w="90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vAlign w:val="center"/>
          </w:tcPr>
          <w:p w14:paraId="2A3B45F3">
            <w:pPr>
              <w:shd w:val="clear"/>
              <w:spacing w:before="0" w:after="40" w:line="240" w:lineRule="auto"/>
              <w:jc w:val="center"/>
              <w:rPr>
                <w:rFonts w:ascii="Liberation Sans" w:hAnsi="Liberation Sans" w:eastAsia="Liberation Sans"/>
                <w:b/>
                <w:i w:val="0"/>
                <w:color w:val="000000" w:themeColor="text1"/>
                <w:sz w:val="4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44"/>
                <w:szCs w:val="24"/>
                <w14:textFill>
                  <w14:solidFill>
                    <w14:schemeClr w14:val="tx1"/>
                  </w14:solidFill>
                </w14:textFill>
              </w:rPr>
              <w:t>TRI SATYA</w:t>
            </w:r>
          </w:p>
          <w:p w14:paraId="69D01728">
            <w:pPr>
              <w:shd w:val="clear"/>
              <w:spacing w:before="0" w:after="100" w:line="240" w:lineRule="auto"/>
              <w:jc w:val="left"/>
              <w:rPr>
                <w:rFonts w:ascii="Liberation Sans" w:hAnsi="Liberation Sans" w:eastAsia="Liberation Sans"/>
                <w:b w:val="0"/>
                <w:i/>
                <w:color w:val="000000" w:themeColor="text1"/>
                <w:sz w:val="2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 w:val="0"/>
                <w:i/>
                <w:color w:val="000000" w:themeColor="text1"/>
                <w:sz w:val="22"/>
                <w:szCs w:val="32"/>
                <w14:textFill>
                  <w14:solidFill>
                    <w14:schemeClr w14:val="tx1"/>
                  </w14:solidFill>
                </w14:textFill>
              </w:rPr>
              <w:t>Demi kehormatanku, aku berjanji akan bersungguh-sungguh:</w:t>
            </w:r>
          </w:p>
          <w:p w14:paraId="5C36D9CD">
            <w:pPr>
              <w:numPr>
                <w:ilvl w:val="0"/>
                <w:numId w:val="7"/>
              </w:numPr>
              <w:shd w:val="clear"/>
              <w:spacing w:before="0" w:after="40" w:line="240" w:lineRule="auto"/>
              <w:ind w:left="420" w:leftChars="0" w:hanging="420" w:firstLineChars="0"/>
              <w:rPr>
                <w:color w:val="000000" w:themeColor="text1"/>
                <w:sz w:val="24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2"/>
                <w14:textFill>
                  <w14:solidFill>
                    <w14:schemeClr w14:val="tx1"/>
                  </w14:solidFill>
                </w14:textFill>
              </w:rPr>
              <w:t>Menjalankan kewajibanku terhadap Tuhan</w:t>
            </w:r>
            <w:r>
              <w:rPr>
                <w:rFonts w:hint="default" w:eastAsia="Liberation Sans"/>
                <w:b w:val="0"/>
                <w:i w:val="0"/>
                <w:color w:val="000000" w:themeColor="text1"/>
                <w:sz w:val="2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2"/>
                <w14:textFill>
                  <w14:solidFill>
                    <w14:schemeClr w14:val="tx1"/>
                  </w14:solidFill>
                </w14:textFill>
              </w:rPr>
              <w:t>Yang Maha Esa, Negara Kesatuan Republik Indonesia, dan mengamalkan Pancasila.</w:t>
            </w:r>
          </w:p>
          <w:p w14:paraId="2787B940">
            <w:pPr>
              <w:numPr>
                <w:ilvl w:val="0"/>
                <w:numId w:val="7"/>
              </w:numPr>
              <w:shd w:val="clear"/>
              <w:spacing w:before="0" w:after="40" w:line="240" w:lineRule="auto"/>
              <w:ind w:left="420" w:leftChars="0" w:hanging="420" w:firstLineChars="0"/>
              <w:rPr>
                <w:color w:val="000000" w:themeColor="text1"/>
                <w:sz w:val="24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2"/>
                <w14:textFill>
                  <w14:solidFill>
                    <w14:schemeClr w14:val="tx1"/>
                  </w14:solidFill>
                </w14:textFill>
              </w:rPr>
              <w:t>Menolong sesama hidup dan mempersiapkan diri membangun masyarakat.</w:t>
            </w:r>
          </w:p>
          <w:p w14:paraId="62772F6A">
            <w:pPr>
              <w:numPr>
                <w:ilvl w:val="0"/>
                <w:numId w:val="7"/>
              </w:numPr>
              <w:shd w:val="clear"/>
              <w:spacing w:before="0" w:after="40" w:line="240" w:lineRule="auto"/>
              <w:ind w:left="420" w:leftChars="0" w:hanging="420" w:firstLineChars="0"/>
              <w:rPr>
                <w:color w:val="000000" w:themeColor="text1"/>
                <w:sz w:val="24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2"/>
                <w14:textFill>
                  <w14:solidFill>
                    <w14:schemeClr w14:val="tx1"/>
                  </w14:solidFill>
                </w14:textFill>
              </w:rPr>
              <w:t>Menepati Dasa Darma.</w:t>
            </w:r>
          </w:p>
          <w:p w14:paraId="758CD935">
            <w:pPr>
              <w:shd w:val="clear"/>
              <w:spacing w:before="40" w:after="20" w:line="240" w:lineRule="auto"/>
              <w:jc w:val="left"/>
              <w:rPr>
                <w:color w:val="000000" w:themeColor="text1"/>
                <w:sz w:val="24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3187665F">
            <w:pPr>
              <w:shd w:val="clear"/>
              <w:spacing w:before="0" w:after="100" w:line="240" w:lineRule="auto"/>
              <w:jc w:val="center"/>
              <w:rPr>
                <w:rFonts w:ascii="Liberation Sans" w:hAnsi="Liberation Sans" w:eastAsia="Liberation Sans"/>
                <w:b/>
                <w:i w:val="0"/>
                <w:color w:val="000000" w:themeColor="text1"/>
                <w:sz w:val="40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44"/>
                <w:szCs w:val="32"/>
                <w14:textFill>
                  <w14:solidFill>
                    <w14:schemeClr w14:val="tx1"/>
                  </w14:solidFill>
                </w14:textFill>
              </w:rPr>
              <w:t>DASA DARMA</w:t>
            </w:r>
          </w:p>
          <w:p w14:paraId="293128F3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01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Takwa kepada Tuhan Yang Maha Esa.</w:t>
            </w:r>
          </w:p>
          <w:p w14:paraId="3FBBFBE3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02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Cinta alam dan kasih sayang sesama manusia.</w:t>
            </w:r>
          </w:p>
          <w:p w14:paraId="43A723A9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03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Patriot yang sopan dan kesatria.</w:t>
            </w:r>
          </w:p>
          <w:p w14:paraId="531538C3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04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Patuh dan suka bermusyawarah.</w:t>
            </w:r>
          </w:p>
          <w:p w14:paraId="1595D0BB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05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Rela menolong dan tabah.</w:t>
            </w:r>
          </w:p>
          <w:p w14:paraId="196A66A2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06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Rajin, terampil, dan gembira.</w:t>
            </w:r>
          </w:p>
          <w:p w14:paraId="2FE3381E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07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Hemat, cermat, dan bersahaja.</w:t>
            </w:r>
          </w:p>
          <w:p w14:paraId="7FBFC115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08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Disiplin, berani, dan setia.</w:t>
            </w:r>
            <w:bookmarkStart w:id="0" w:name="_GoBack"/>
            <w:bookmarkEnd w:id="0"/>
          </w:p>
          <w:p w14:paraId="6F10E6B9">
            <w:pPr>
              <w:shd w:val="clear"/>
              <w:spacing w:before="0" w:after="20" w:line="240" w:lineRule="auto"/>
              <w:ind w:left="57" w:hanging="57"/>
              <w:rPr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09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Bertanggung jawab dan dapat dipercaya.</w:t>
            </w:r>
          </w:p>
          <w:p w14:paraId="18907458">
            <w:pPr>
              <w:shd w:val="clear"/>
              <w:spacing w:before="0" w:after="20" w:line="240" w:lineRule="auto"/>
              <w:ind w:left="57" w:hanging="57"/>
              <w:rPr>
                <w:rFonts w:eastAsia="Liberation Sans"/>
                <w:b w:val="0"/>
                <w:i w:val="0"/>
                <w:color w:val="000000" w:themeColor="text1"/>
                <w:sz w:val="28"/>
                <w:szCs w:val="4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10  </w:t>
            </w:r>
            <w:r>
              <w:rPr>
                <w:rFonts w:eastAsia="Liberation Sans"/>
                <w:b w:val="0"/>
                <w:i w:val="0"/>
                <w:color w:val="000000" w:themeColor="text1"/>
                <w:sz w:val="22"/>
                <w:szCs w:val="36"/>
                <w14:textFill>
                  <w14:solidFill>
                    <w14:schemeClr w14:val="tx1"/>
                  </w14:solidFill>
                </w14:textFill>
              </w:rPr>
              <w:t>Suci dalam pikiran, perkataan, dan perbuatan.</w:t>
            </w:r>
          </w:p>
        </w:tc>
        <w:tc>
          <w:tcPr>
            <w:tcW w:w="90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vAlign w:val="center"/>
          </w:tcPr>
          <w:p w14:paraId="1916D80B">
            <w:pPr>
              <w:spacing w:before="0" w:after="60" w:line="240" w:lineRule="auto"/>
              <w:jc w:val="center"/>
              <w:rPr>
                <w:rFonts w:ascii="Liberation Sans" w:hAnsi="Liberation Sans" w:eastAsia="Liberation Sans"/>
                <w:b/>
                <w:i w:val="0"/>
                <w:color w:val="000000" w:themeColor="text1"/>
                <w:sz w:val="5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54"/>
                <w14:textFill>
                  <w14:solidFill>
                    <w14:schemeClr w14:val="tx1"/>
                  </w14:solidFill>
                </w14:textFill>
              </w:rPr>
              <w:t>BUKU TULIS</w:t>
            </w:r>
          </w:p>
          <w:p w14:paraId="75D2C456">
            <w:pPr>
              <w:spacing w:before="0" w:after="60" w:line="240" w:lineRule="auto"/>
              <w:jc w:val="center"/>
              <w:rPr>
                <w:rFonts w:ascii="Liberation Sans" w:hAnsi="Liberation Sans" w:eastAsia="Liberation Sans"/>
                <w:b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Liberation Sans"/>
                <w:b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PRAMUKA  •  PENGGALANG</w:t>
            </w:r>
          </w:p>
          <w:p w14:paraId="4551B1F8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43F8258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7E9CE26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7DDB6B7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83F42C4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2A15E98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9081503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C3EED77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BA7BD21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3F4D82D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084EABF">
            <w:pPr>
              <w:spacing w:before="0" w:after="0" w:line="24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194BCEF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8CB71A3">
            <w:pPr>
              <w:spacing w:before="0"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12"/>
              <w:tblW w:w="4633" w:type="dxa"/>
              <w:jc w:val="center"/>
              <w:tblLayout w:type="fixed"/>
              <w:tblCellMar>
                <w:top w:w="250" w:type="dxa"/>
                <w:left w:w="440" w:type="dxa"/>
                <w:bottom w:w="250" w:type="dxa"/>
                <w:right w:w="440" w:type="dxa"/>
              </w:tblCellMar>
            </w:tblPr>
            <w:tblGrid>
              <w:gridCol w:w="4633"/>
            </w:tblGrid>
            <w:tr w14:paraId="75227245">
              <w:tblPrEx>
                <w:tblCellMar>
                  <w:top w:w="250" w:type="dxa"/>
                  <w:left w:w="440" w:type="dxa"/>
                  <w:bottom w:w="250" w:type="dxa"/>
                  <w:right w:w="440" w:type="dxa"/>
                </w:tblCellMar>
              </w:tblPrEx>
              <w:trPr>
                <w:jc w:val="center"/>
              </w:trPr>
              <w:tc>
                <w:tcPr>
                  <w:tcW w:w="4633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  <w:tl2br w:val="nil"/>
                    <w:tr2bl w:val="nil"/>
                  </w:tcBorders>
                </w:tcPr>
                <w:p w14:paraId="75C76FF9">
                  <w:pPr>
                    <w:spacing w:before="120" w:after="40" w:line="240" w:lineRule="auto"/>
                    <w:jc w:val="left"/>
                    <w:rPr>
                      <w:rFonts w:ascii="Liberation Sans" w:hAnsi="Liberation Sans" w:eastAsia="Liberation Sans"/>
                      <w:b/>
                      <w:i w:val="0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eastAsia="Liberation Sans"/>
                      <w:b/>
                      <w:i w:val="0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NAMA</w:t>
                  </w:r>
                </w:p>
                <w:p w14:paraId="601CE960">
                  <w:pPr>
                    <w:spacing w:before="0" w:after="100" w:line="240" w:lineRule="auto"/>
                    <w:jc w:val="left"/>
                    <w:rPr>
                      <w:rFonts w:ascii="Liberation Sans" w:hAnsi="Liberation Sans" w:eastAsia="Liberation Sans"/>
                      <w:b w:val="0"/>
                      <w:i w:val="0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eastAsia="Liberation Sans"/>
                      <w:b w:val="0"/>
                      <w:i w:val="0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____________________________</w:t>
                  </w:r>
                </w:p>
                <w:p w14:paraId="215DFA82">
                  <w:pPr>
                    <w:spacing w:before="120" w:after="40" w:line="240" w:lineRule="auto"/>
                    <w:jc w:val="left"/>
                    <w:rPr>
                      <w:rFonts w:ascii="Liberation Sans" w:hAnsi="Liberation Sans" w:eastAsia="Liberation Sans"/>
                      <w:b/>
                      <w:i w:val="0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eastAsia="Liberation Sans"/>
                      <w:b/>
                      <w:i w:val="0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KELAS</w:t>
                  </w:r>
                </w:p>
                <w:p w14:paraId="24D70D31">
                  <w:pPr>
                    <w:spacing w:before="0" w:after="100" w:line="240" w:lineRule="auto"/>
                    <w:jc w:val="left"/>
                    <w:rPr>
                      <w:rFonts w:ascii="Liberation Sans" w:hAnsi="Liberation Sans" w:eastAsia="Liberation Sans"/>
                      <w:b w:val="0"/>
                      <w:i w:val="0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eastAsia="Liberation Sans"/>
                      <w:b w:val="0"/>
                      <w:i w:val="0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____________________________</w:t>
                  </w:r>
                </w:p>
                <w:p w14:paraId="42D2C140">
                  <w:pPr>
                    <w:spacing w:before="120" w:after="40" w:line="240" w:lineRule="auto"/>
                    <w:jc w:val="left"/>
                    <w:rPr>
                      <w:rFonts w:ascii="Liberation Sans" w:hAnsi="Liberation Sans" w:eastAsia="Liberation Sans"/>
                      <w:b/>
                      <w:i w:val="0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eastAsia="Liberation Sans"/>
                      <w:b/>
                      <w:i w:val="0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GUGUS DEPAN</w:t>
                  </w:r>
                </w:p>
                <w:p w14:paraId="1AB1645A">
                  <w:pPr>
                    <w:spacing w:before="0" w:after="100" w:line="240" w:lineRule="auto"/>
                    <w:jc w:val="left"/>
                    <w:rPr>
                      <w:rFonts w:ascii="Liberation Sans" w:hAnsi="Liberation Sans" w:eastAsia="Liberation Sans"/>
                      <w:b w:val="0"/>
                      <w:i w:val="0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eastAsia="Liberation Sans"/>
                      <w:b w:val="0"/>
                      <w:i w:val="0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____________________________</w:t>
                  </w:r>
                </w:p>
              </w:tc>
            </w:tr>
          </w:tbl>
          <w:p w14:paraId="28707DD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C2E24E4">
            <w:pPr>
              <w:spacing w:before="0" w:after="0" w:line="240" w:lineRule="auto"/>
              <w:jc w:val="center"/>
              <w:rPr>
                <w:rFonts w:hint="default" w:ascii="Segoe UI Semibold" w:hAnsi="Segoe UI Semibold" w:cs="Segoe UI Semibold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4FF638B">
            <w:pPr>
              <w:spacing w:before="0" w:after="0" w:line="240" w:lineRule="auto"/>
              <w:jc w:val="center"/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</w:pPr>
          </w:p>
          <w:p w14:paraId="1B074D8F">
            <w:pPr>
              <w:spacing w:before="0" w:after="0" w:line="240" w:lineRule="auto"/>
              <w:jc w:val="center"/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</w:pPr>
          </w:p>
          <w:p w14:paraId="393126D6">
            <w:pPr>
              <w:spacing w:before="0" w:after="0" w:line="240" w:lineRule="auto"/>
              <w:jc w:val="center"/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</w:pPr>
          </w:p>
          <w:p w14:paraId="47AF072A">
            <w:pPr>
              <w:spacing w:before="0" w:after="0" w:line="240" w:lineRule="auto"/>
              <w:jc w:val="center"/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</w:pPr>
          </w:p>
          <w:p w14:paraId="7829C25F">
            <w:pPr>
              <w:spacing w:before="0" w:after="0" w:line="240" w:lineRule="auto"/>
              <w:jc w:val="center"/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</w:pPr>
          </w:p>
          <w:p w14:paraId="0938598F">
            <w:pPr>
              <w:spacing w:before="0" w:after="0" w:line="240" w:lineRule="auto"/>
              <w:jc w:val="center"/>
              <w:rPr>
                <w:rFonts w:ascii="Liberation Sans" w:hAnsi="Liberation Sans" w:eastAsia="Liberation Sans"/>
                <w:b w:val="0"/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  <w:t>"Satyaku kudarmakan</w:t>
            </w:r>
            <w:r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Segoe UI Semibold" w:hAnsi="Segoe UI Semibold" w:eastAsia="SimSun" w:cs="Segoe UI Semibold"/>
                <w:color w:val="000000"/>
                <w:sz w:val="24"/>
                <w:szCs w:val="24"/>
              </w:rPr>
              <w:t>darmaku kubaktikan"</w:t>
            </w:r>
          </w:p>
        </w:tc>
      </w:tr>
    </w:tbl>
    <w:p w14:paraId="51A3968F"/>
    <w:sectPr>
      <w:pgSz w:w="18720" w:h="12200" w:orient="landscape"/>
      <w:pgMar w:top="317" w:right="317" w:bottom="317" w:left="317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6587E68F"/>
    <w:multiLevelType w:val="singleLevel"/>
    <w:tmpl w:val="6587E6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C8C08B6"/>
    <w:rsid w:val="78326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  <w:spacing w:before="0" w:after="0" w:line="240" w:lineRule="auto"/>
      <w:jc w:val="left"/>
    </w:pPr>
    <w:rPr>
      <w:rFonts w:ascii="Liberation Sans" w:hAnsi="Liberation Sans" w:eastAsia="ＭＳ 明朝" w:cs="Tahoma"/>
      <w:color w:val="283730"/>
      <w:kern w:val="0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MS Gothic" w:cs="Tahoma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qFormat/>
    <w:uiPriority w:val="0"/>
    <w:pPr>
      <w:keepNext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MS Gothic" w:cs="Tahom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qFormat/>
    <w:uiPriority w:val="0"/>
    <w:pPr>
      <w:keepNext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MS Gothic" w:cs="Tahoma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qFormat/>
    <w:uiPriority w:val="0"/>
    <w:pPr>
      <w:keepNext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MS Gothic" w:cs="Tahom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qFormat/>
    <w:uiPriority w:val="0"/>
    <w:pPr>
      <w:keepNext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MS Gothic" w:cs="Tahoma"/>
      <w:color w:val="254061" w:themeColor="accent1" w:themeShade="80"/>
    </w:rPr>
  </w:style>
  <w:style w:type="paragraph" w:styleId="7">
    <w:name w:val="heading 6"/>
    <w:basedOn w:val="1"/>
    <w:next w:val="1"/>
    <w:link w:val="53"/>
    <w:qFormat/>
    <w:uiPriority w:val="0"/>
    <w:pPr>
      <w:keepNext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MS Gothic" w:cs="Tahoma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qFormat/>
    <w:uiPriority w:val="0"/>
    <w:pPr>
      <w:keepNext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MS Gothic" w:cs="Tahoma"/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qFormat/>
    <w:uiPriority w:val="0"/>
    <w:pPr>
      <w:keepNext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MS Gothic" w:cs="Tahom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qFormat/>
    <w:uiPriority w:val="0"/>
    <w:pPr>
      <w:keepNext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MS Gothic" w:cs="Tahoma"/>
      <w:i/>
      <w:iCs/>
      <w:color w:val="404040" w:themeColor="dark1" w:themeTint="BF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5"/>
    <w:qFormat/>
    <w:uiPriority w:val="0"/>
    <w:pPr>
      <w:spacing w:before="0" w:after="120"/>
    </w:pPr>
  </w:style>
  <w:style w:type="paragraph" w:styleId="14">
    <w:name w:val="Body Text 2"/>
    <w:basedOn w:val="1"/>
    <w:link w:val="46"/>
    <w:qFormat/>
    <w:uiPriority w:val="0"/>
    <w:pPr>
      <w:spacing w:before="0" w:after="120" w:line="480" w:lineRule="auto"/>
    </w:pPr>
  </w:style>
  <w:style w:type="paragraph" w:styleId="15">
    <w:name w:val="Body Text 3"/>
    <w:basedOn w:val="1"/>
    <w:link w:val="47"/>
    <w:qFormat/>
    <w:uiPriority w:val="0"/>
    <w:pPr>
      <w:spacing w:before="0"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0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0"/>
    <w:rPr>
      <w:i/>
      <w:iCs/>
    </w:rPr>
  </w:style>
  <w:style w:type="paragraph" w:styleId="18">
    <w:name w:val="footer"/>
    <w:basedOn w:val="1"/>
    <w:link w:val="39"/>
    <w:uiPriority w:val="0"/>
    <w:pPr>
      <w:tabs>
        <w:tab w:val="center" w:pos="4680"/>
        <w:tab w:val="right" w:pos="9360"/>
      </w:tabs>
      <w:spacing w:before="0" w:after="0" w:line="240" w:lineRule="auto"/>
    </w:pPr>
  </w:style>
  <w:style w:type="paragraph" w:styleId="19">
    <w:name w:val="header"/>
    <w:basedOn w:val="1"/>
    <w:link w:val="38"/>
    <w:uiPriority w:val="0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index heading"/>
    <w:basedOn w:val="21"/>
    <w:uiPriority w:val="0"/>
  </w:style>
  <w:style w:type="paragraph" w:customStyle="1" w:styleId="21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22">
    <w:name w:val="List"/>
    <w:basedOn w:val="1"/>
    <w:uiPriority w:val="0"/>
    <w:pPr>
      <w:spacing w:before="0" w:after="0"/>
      <w:ind w:left="360" w:hanging="360"/>
      <w:contextualSpacing/>
    </w:pPr>
  </w:style>
  <w:style w:type="paragraph" w:styleId="23">
    <w:name w:val="List 2"/>
    <w:basedOn w:val="1"/>
    <w:qFormat/>
    <w:uiPriority w:val="0"/>
    <w:pPr>
      <w:spacing w:before="0" w:after="0"/>
      <w:ind w:left="720" w:hanging="360"/>
      <w:contextualSpacing/>
    </w:pPr>
  </w:style>
  <w:style w:type="paragraph" w:styleId="24">
    <w:name w:val="List 3"/>
    <w:basedOn w:val="1"/>
    <w:qFormat/>
    <w:uiPriority w:val="0"/>
    <w:pPr>
      <w:spacing w:before="0" w:after="0"/>
      <w:ind w:left="1080" w:hanging="360"/>
      <w:contextualSpacing/>
    </w:pPr>
  </w:style>
  <w:style w:type="paragraph" w:styleId="25">
    <w:name w:val="List Bullet"/>
    <w:basedOn w:val="1"/>
    <w:uiPriority w:val="0"/>
    <w:pPr>
      <w:numPr>
        <w:ilvl w:val="0"/>
        <w:numId w:val="1"/>
      </w:numPr>
      <w:spacing w:before="0" w:after="0"/>
      <w:contextualSpacing/>
    </w:pPr>
  </w:style>
  <w:style w:type="paragraph" w:styleId="26">
    <w:name w:val="List Bullet 2"/>
    <w:basedOn w:val="1"/>
    <w:qFormat/>
    <w:uiPriority w:val="0"/>
    <w:pPr>
      <w:numPr>
        <w:ilvl w:val="0"/>
        <w:numId w:val="2"/>
      </w:numPr>
      <w:spacing w:before="0" w:after="0"/>
      <w:contextualSpacing/>
    </w:pPr>
  </w:style>
  <w:style w:type="paragraph" w:styleId="27">
    <w:name w:val="List Bullet 3"/>
    <w:basedOn w:val="1"/>
    <w:qFormat/>
    <w:uiPriority w:val="0"/>
    <w:pPr>
      <w:numPr>
        <w:ilvl w:val="0"/>
        <w:numId w:val="3"/>
      </w:numPr>
      <w:spacing w:before="0" w:after="0"/>
      <w:contextualSpacing/>
    </w:pPr>
  </w:style>
  <w:style w:type="paragraph" w:styleId="28">
    <w:name w:val="List Continue"/>
    <w:basedOn w:val="1"/>
    <w:uiPriority w:val="0"/>
    <w:pPr>
      <w:spacing w:before="0" w:after="120"/>
      <w:ind w:left="360"/>
      <w:contextualSpacing/>
    </w:pPr>
  </w:style>
  <w:style w:type="paragraph" w:styleId="29">
    <w:name w:val="List Continue 2"/>
    <w:basedOn w:val="1"/>
    <w:uiPriority w:val="0"/>
    <w:pPr>
      <w:spacing w:before="0" w:after="120"/>
      <w:ind w:left="720"/>
      <w:contextualSpacing/>
    </w:pPr>
  </w:style>
  <w:style w:type="paragraph" w:styleId="30">
    <w:name w:val="List Continue 3"/>
    <w:basedOn w:val="1"/>
    <w:uiPriority w:val="0"/>
    <w:pPr>
      <w:spacing w:before="0" w:after="120"/>
      <w:ind w:left="1080"/>
      <w:contextualSpacing/>
    </w:pPr>
  </w:style>
  <w:style w:type="paragraph" w:styleId="31">
    <w:name w:val="List Number"/>
    <w:basedOn w:val="1"/>
    <w:qFormat/>
    <w:uiPriority w:val="0"/>
    <w:pPr>
      <w:numPr>
        <w:ilvl w:val="0"/>
        <w:numId w:val="4"/>
      </w:numPr>
      <w:spacing w:before="0" w:after="0"/>
      <w:contextualSpacing/>
    </w:pPr>
  </w:style>
  <w:style w:type="paragraph" w:styleId="32">
    <w:name w:val="List Number 2"/>
    <w:basedOn w:val="1"/>
    <w:uiPriority w:val="0"/>
    <w:pPr>
      <w:numPr>
        <w:ilvl w:val="0"/>
        <w:numId w:val="5"/>
      </w:numPr>
      <w:spacing w:before="0" w:after="0"/>
      <w:contextualSpacing/>
    </w:pPr>
  </w:style>
  <w:style w:type="paragraph" w:styleId="33">
    <w:name w:val="List Number 3"/>
    <w:basedOn w:val="1"/>
    <w:uiPriority w:val="0"/>
    <w:pPr>
      <w:numPr>
        <w:ilvl w:val="0"/>
        <w:numId w:val="6"/>
      </w:numPr>
      <w:spacing w:before="0" w:after="0"/>
      <w:contextualSpacing/>
    </w:pPr>
  </w:style>
  <w:style w:type="paragraph" w:styleId="34">
    <w:name w:val="macro"/>
    <w:link w:val="48"/>
    <w:qFormat/>
    <w:uiPriority w:val="0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kinsoku/>
      <w:overflowPunct/>
      <w:autoSpaceDE/>
      <w:bidi w:val="0"/>
      <w:spacing w:before="0" w:after="200" w:line="276" w:lineRule="auto"/>
      <w:jc w:val="left"/>
    </w:pPr>
    <w:rPr>
      <w:rFonts w:ascii="Courier" w:hAnsi="Courier" w:eastAsia="ＭＳ 明朝" w:cs="Tahoma"/>
      <w:color w:val="auto"/>
      <w:kern w:val="0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0"/>
    <w:rPr>
      <w:b/>
      <w:bCs/>
    </w:rPr>
  </w:style>
  <w:style w:type="paragraph" w:styleId="36">
    <w:name w:val="Subtitle"/>
    <w:basedOn w:val="1"/>
    <w:next w:val="1"/>
    <w:link w:val="44"/>
    <w:qFormat/>
    <w:uiPriority w:val="0"/>
    <w:rPr>
      <w:rFonts w:ascii="Calibri" w:hAnsi="Calibri" w:eastAsia="MS Gothic" w:cs="Tahom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7">
    <w:name w:val="Title"/>
    <w:basedOn w:val="1"/>
    <w:next w:val="1"/>
    <w:link w:val="43"/>
    <w:qFormat/>
    <w:uiPriority w:val="0"/>
    <w:pPr>
      <w:pBdr>
        <w:bottom w:val="single" w:color="4F81BD" w:sz="8" w:space="4"/>
      </w:pBdr>
      <w:spacing w:before="0" w:after="300" w:line="240" w:lineRule="auto"/>
      <w:contextualSpacing/>
    </w:pPr>
    <w:rPr>
      <w:rFonts w:ascii="Calibri" w:hAnsi="Calibri" w:eastAsia="MS Gothic" w:cs="Tahoma"/>
      <w:color w:val="17375E" w:themeColor="dark2" w:themeShade="BF"/>
      <w:spacing w:val="5"/>
      <w:kern w:val="2"/>
      <w:sz w:val="52"/>
      <w:szCs w:val="52"/>
    </w:rPr>
  </w:style>
  <w:style w:type="character" w:customStyle="1" w:styleId="38">
    <w:name w:val="Header Char"/>
    <w:basedOn w:val="11"/>
    <w:link w:val="19"/>
    <w:qFormat/>
    <w:uiPriority w:val="0"/>
  </w:style>
  <w:style w:type="character" w:customStyle="1" w:styleId="39">
    <w:name w:val="Footer Char"/>
    <w:basedOn w:val="11"/>
    <w:link w:val="18"/>
    <w:qFormat/>
    <w:uiPriority w:val="0"/>
  </w:style>
  <w:style w:type="character" w:customStyle="1" w:styleId="40">
    <w:name w:val="Heading 1 Char"/>
    <w:basedOn w:val="11"/>
    <w:link w:val="2"/>
    <w:qFormat/>
    <w:uiPriority w:val="0"/>
    <w:rPr>
      <w:rFonts w:ascii="Calibri" w:hAnsi="Calibri" w:eastAsia="MS Gothic" w:cs="Tahoma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0"/>
    <w:rPr>
      <w:rFonts w:ascii="Calibri" w:hAnsi="Calibri" w:eastAsia="MS Gothic" w:cs="Tahom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0"/>
    <w:rPr>
      <w:rFonts w:ascii="Calibri" w:hAnsi="Calibri" w:eastAsia="MS Gothic" w:cs="Tahoma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7"/>
    <w:qFormat/>
    <w:uiPriority w:val="0"/>
    <w:rPr>
      <w:rFonts w:ascii="Calibri" w:hAnsi="Calibri" w:eastAsia="MS Gothic" w:cs="Tahoma"/>
      <w:color w:val="17375E" w:themeColor="dark2" w:themeShade="BF"/>
      <w:spacing w:val="5"/>
      <w:kern w:val="2"/>
      <w:sz w:val="52"/>
      <w:szCs w:val="52"/>
    </w:rPr>
  </w:style>
  <w:style w:type="character" w:customStyle="1" w:styleId="44">
    <w:name w:val="Subtitle Char"/>
    <w:basedOn w:val="11"/>
    <w:link w:val="36"/>
    <w:qFormat/>
    <w:uiPriority w:val="0"/>
    <w:rPr>
      <w:rFonts w:ascii="Calibri" w:hAnsi="Calibri" w:eastAsia="MS Gothic" w:cs="Tahom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5">
    <w:name w:val="Body Text Char"/>
    <w:basedOn w:val="11"/>
    <w:link w:val="13"/>
    <w:qFormat/>
    <w:uiPriority w:val="0"/>
  </w:style>
  <w:style w:type="character" w:customStyle="1" w:styleId="46">
    <w:name w:val="Body Text 2 Char"/>
    <w:basedOn w:val="11"/>
    <w:link w:val="14"/>
    <w:qFormat/>
    <w:uiPriority w:val="0"/>
  </w:style>
  <w:style w:type="character" w:customStyle="1" w:styleId="47">
    <w:name w:val="Body Text 3 Char"/>
    <w:basedOn w:val="11"/>
    <w:link w:val="15"/>
    <w:qFormat/>
    <w:uiPriority w:val="0"/>
    <w:rPr>
      <w:sz w:val="16"/>
      <w:szCs w:val="16"/>
    </w:rPr>
  </w:style>
  <w:style w:type="character" w:customStyle="1" w:styleId="48">
    <w:name w:val="Macro Text Char"/>
    <w:basedOn w:val="11"/>
    <w:link w:val="34"/>
    <w:qFormat/>
    <w:uiPriority w:val="0"/>
    <w:rPr>
      <w:rFonts w:ascii="Courier" w:hAnsi="Courier"/>
      <w:sz w:val="20"/>
      <w:szCs w:val="20"/>
    </w:rPr>
  </w:style>
  <w:style w:type="character" w:customStyle="1" w:styleId="49">
    <w:name w:val="Quote Char"/>
    <w:basedOn w:val="11"/>
    <w:link w:val="50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50">
    <w:name w:val="Quote"/>
    <w:basedOn w:val="1"/>
    <w:next w:val="1"/>
    <w:link w:val="4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character" w:customStyle="1" w:styleId="51">
    <w:name w:val="Heading 4 Char"/>
    <w:basedOn w:val="11"/>
    <w:link w:val="5"/>
    <w:qFormat/>
    <w:uiPriority w:val="0"/>
    <w:rPr>
      <w:rFonts w:ascii="Calibri" w:hAnsi="Calibri" w:eastAsia="MS Gothic" w:cs="Tahom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qFormat/>
    <w:uiPriority w:val="0"/>
    <w:rPr>
      <w:rFonts w:ascii="Calibri" w:hAnsi="Calibri" w:eastAsia="MS Gothic" w:cs="Tahoma"/>
      <w:color w:val="254061" w:themeColor="accent1" w:themeShade="80"/>
    </w:rPr>
  </w:style>
  <w:style w:type="character" w:customStyle="1" w:styleId="53">
    <w:name w:val="Heading 6 Char"/>
    <w:basedOn w:val="11"/>
    <w:link w:val="7"/>
    <w:qFormat/>
    <w:uiPriority w:val="0"/>
    <w:rPr>
      <w:rFonts w:ascii="Calibri" w:hAnsi="Calibri" w:eastAsia="MS Gothic" w:cs="Tahoma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qFormat/>
    <w:uiPriority w:val="0"/>
    <w:rPr>
      <w:rFonts w:ascii="Calibri" w:hAnsi="Calibri" w:eastAsia="MS Gothic" w:cs="Tahoma"/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qFormat/>
    <w:uiPriority w:val="0"/>
    <w:rPr>
      <w:rFonts w:ascii="Calibri" w:hAnsi="Calibri" w:eastAsia="MS Gothic" w:cs="Tahom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qFormat/>
    <w:uiPriority w:val="0"/>
    <w:rPr>
      <w:rFonts w:ascii="Calibri" w:hAnsi="Calibri" w:eastAsia="MS Gothic" w:cs="Tahoma"/>
      <w:i/>
      <w:iCs/>
      <w:color w:val="404040" w:themeColor="dark1" w:themeTint="BF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57">
    <w:name w:val="Intense Quote Char"/>
    <w:basedOn w:val="11"/>
    <w:link w:val="58"/>
    <w:qFormat/>
    <w:uiPriority w:val="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58">
    <w:name w:val="Intense Quote"/>
    <w:basedOn w:val="1"/>
    <w:next w:val="1"/>
    <w:link w:val="57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0"/>
    <w:rPr>
      <w:i/>
      <w:iCs/>
      <w:color w:val="808080" w:themeColor="dark1" w:themeTint="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0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0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0"/>
    <w:rPr>
      <w:b/>
      <w:bCs/>
      <w:smallCaps/>
      <w:spacing w:val="5"/>
    </w:rPr>
  </w:style>
  <w:style w:type="paragraph" w:customStyle="1" w:styleId="6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65">
    <w:name w:val="Header and Footer"/>
    <w:basedOn w:val="1"/>
    <w:qFormat/>
    <w:uiPriority w:val="0"/>
  </w:style>
  <w:style w:type="paragraph" w:styleId="66">
    <w:name w:val="No Spacing"/>
    <w:qFormat/>
    <w:uiPriority w:val="0"/>
    <w:pPr>
      <w:widowControl/>
      <w:suppressAutoHyphens/>
      <w:kinsoku/>
      <w:overflowPunct/>
      <w:autoSpaceDE/>
      <w:bidi w:val="0"/>
      <w:spacing w:before="0" w:after="0" w:line="240" w:lineRule="auto"/>
      <w:jc w:val="left"/>
    </w:pPr>
    <w:rPr>
      <w:rFonts w:ascii="Cambria" w:hAnsi="Cambria" w:eastAsia="ＭＳ 明朝" w:cs="Tahoma"/>
      <w:color w:val="auto"/>
      <w:kern w:val="0"/>
      <w:sz w:val="22"/>
      <w:szCs w:val="22"/>
      <w:lang w:val="en-US" w:eastAsia="en-US" w:bidi="ar-SA"/>
    </w:rPr>
  </w:style>
  <w:style w:type="paragraph" w:styleId="67">
    <w:name w:val="List Paragraph"/>
    <w:basedOn w:val="1"/>
    <w:qFormat/>
    <w:uiPriority w:val="0"/>
    <w:pPr>
      <w:spacing w:before="0" w:after="0"/>
      <w:ind w:left="720"/>
      <w:contextualSpacing/>
    </w:pPr>
  </w:style>
  <w:style w:type="paragraph" w:customStyle="1" w:styleId="68">
    <w:name w:val="TOC Heading"/>
    <w:basedOn w:val="2"/>
    <w:next w:val="1"/>
    <w:qFormat/>
    <w:uiPriority w:val="0"/>
    <w:pPr>
      <w:outlineLvl w:val="9"/>
    </w:pPr>
  </w:style>
  <w:style w:type="paragraph" w:customStyle="1" w:styleId="69">
    <w:name w:val="Table Contents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725</Characters>
  <Paragraphs>26</Paragraphs>
  <TotalTime>29</TotalTime>
  <ScaleCrop>false</ScaleCrop>
  <LinksUpToDate>false</LinksUpToDate>
  <CharactersWithSpaces>822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Rizaldi</cp:lastModifiedBy>
  <cp:lastPrinted>2026-10-18T14:29:24Z</cp:lastPrinted>
  <dcterms:modified xsi:type="dcterms:W3CDTF">2026-10-18T14:45:35Z</dcterms:modified>
  <dc:subject>Sampul dua panel ukuran F4 mendatar</dc:subject>
  <dc:title>Sampul Buku Tulis F4 - Hitam Putih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eyJoZGlkIjoiYzc5ZjgzNzliMTk5MzBjMmM5ZjRiZjJkMjljY2ZjOWUifQ==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7F9CBC54922F4A5CA3CDBA1D2CD4DAC2_12</vt:lpwstr>
  </property>
</Properties>
</file>